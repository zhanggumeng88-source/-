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4B9349" w14:textId="5897CAA1" w:rsidR="00B044D1" w:rsidRDefault="007D7E91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全世界都在催着你长大，只有迪斯尼还对你说，你再慢点长大，花车巡游，偶遇了唐老鸭，还有迪士尼唯一的中国英雄花木兰，冰雪奇缘也是我的大爱。沉落宝藏的360度荧屏，超级地震和壮观。迪士尼的电影和动画人物承载了太多80后的记忆，他们有人猿、泰山、维尼小熊、白雪公主和加勒比海盗，这一次我挑战了极速光轮，在雷鸣山漂流最后落下的刹那，大家都尖叫了起来，最后欣赏灯光烟火晚会，传说中雨馨爱的一起，在烟火下许下愿望，是会成真的。 </w:t>
      </w:r>
    </w:p>
    <w:sectPr w:rsidR="00B044D1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F79A4B" w14:textId="77777777" w:rsidR="007D7E91" w:rsidRDefault="007D7E91" w:rsidP="007D7E91">
      <w:r>
        <w:separator/>
      </w:r>
    </w:p>
  </w:endnote>
  <w:endnote w:type="continuationSeparator" w:id="0">
    <w:p w14:paraId="0626309D" w14:textId="77777777" w:rsidR="007D7E91" w:rsidRDefault="007D7E91" w:rsidP="007D7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B09075" w14:textId="77777777" w:rsidR="007D7E91" w:rsidRDefault="007D7E91" w:rsidP="007D7E91">
      <w:r>
        <w:separator/>
      </w:r>
    </w:p>
  </w:footnote>
  <w:footnote w:type="continuationSeparator" w:id="0">
    <w:p w14:paraId="7D050C67" w14:textId="77777777" w:rsidR="007D7E91" w:rsidRDefault="007D7E91" w:rsidP="007D7E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44D1"/>
    <w:rsid w:val="007D7E91"/>
    <w:rsid w:val="00817741"/>
    <w:rsid w:val="00B0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7A644EB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7E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7E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7E9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7E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