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C3553F" w14:textId="77777777" w:rsidR="00A935ED" w:rsidRDefault="000E6E39">
      <w:pPr>
        <w:spacing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外国人的眼里，中国就是功夫的代名词！天下武功出少林少林寺位于河南登封市，在这千年古刹流传了多少故事，但是今天我想给你们讲一些关于登封武校的故事，你们看这里大部分都是小孩子，从小就被家里送到武校西，我了解了一下，大部分孩子都来自于农村。母校是一个特别务实的地方，毕业后有很多种选择，第1种就是留校做教练，第2种就是参加各种团体四处表演。 </w:t>
      </w:r>
    </w:p>
    <w:p w14:paraId="12AA35C5" w14:textId="4FBE41D7" w:rsidR="00A935ED" w:rsidRDefault="000E6E39">
      <w:pPr>
        <w:spacing w:before="240" w:after="240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 xml:space="preserve">第3种就是我最敬畏的一种参军，因为从小习武，有武校进入部队，身体素质极好，为祖国输出了很多的人才，孩子们每天接受着严格的训练，但是没人喊苦喊累。从小就受着军事化的管理，再多的苦也咬着牙坚持，每天日复一日的训练，跟他们比起来，我们就是温室的花朵，吃不了一点苦，而他们年纪虽小，但却是真正的男子汉。中间休息的时候，他们过来围着我，看着我的相机，无人机问东问西，充分体现了小孩子好奇的天性，少年强则中国强，出身贫寒不可怕，可怕的是不能做一个对社会有价值的新的词！ </w:t>
      </w:r>
    </w:p>
    <w:sectPr w:rsidR="00A935ED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4BAFE5" w14:textId="77777777" w:rsidR="000E6E39" w:rsidRDefault="000E6E39" w:rsidP="000E6E39">
      <w:r>
        <w:separator/>
      </w:r>
    </w:p>
  </w:endnote>
  <w:endnote w:type="continuationSeparator" w:id="0">
    <w:p w14:paraId="05473501" w14:textId="77777777" w:rsidR="000E6E39" w:rsidRDefault="000E6E39" w:rsidP="000E6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98AD6F" w14:textId="77777777" w:rsidR="000E6E39" w:rsidRDefault="000E6E39" w:rsidP="000E6E39">
      <w:r>
        <w:separator/>
      </w:r>
    </w:p>
  </w:footnote>
  <w:footnote w:type="continuationSeparator" w:id="0">
    <w:p w14:paraId="56853B1E" w14:textId="77777777" w:rsidR="000E6E39" w:rsidRDefault="000E6E39" w:rsidP="000E6E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bordersDoNotSurroundHeader/>
  <w:bordersDoNotSurroundFooter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935ED"/>
    <w:rsid w:val="000E6E39"/>
    <w:rsid w:val="00193D72"/>
    <w:rsid w:val="00A9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A5AA144"/>
  <w15:docId w15:val="{AC87CA2D-41DD-4040-8F9E-68DE2BD89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6E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6E3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6E3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6E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晓伟</cp:lastModifiedBy>
  <cp:revision>2</cp:revision>
  <dcterms:created xsi:type="dcterms:W3CDTF">2021-01-24T05:06:00Z</dcterms:created>
  <dcterms:modified xsi:type="dcterms:W3CDTF">2021-01-24T12:04:00Z</dcterms:modified>
</cp:coreProperties>
</file>