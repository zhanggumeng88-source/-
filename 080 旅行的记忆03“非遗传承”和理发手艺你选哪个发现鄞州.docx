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010FE" w14:textId="6C9739CF" w:rsidR="00073237" w:rsidRDefault="00F116A6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人的一生有1/3的时间是在床上度过的！在古时候的宁波地区，以朱海捕鱼为生的人们，他们在选择床的时候，愿意选择有老人安详离去的床，因为他们认为能在床上离开世界是一生最美好的终点！中国古代人的智慧是伟大的，所有的家具不用一颗钉子，这种手工艺现在也是一种非物质文化遗产，但是传承人面临的一个巨大的问题，现在没人愿意去承接着门手，两个月之后，后来能够能做起来，马上能够看到回报了！文化需要传承，希望更多的人知道什么叫做匠人精神。 </w:t>
      </w:r>
    </w:p>
    <w:sectPr w:rsidR="0007323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C7947" w14:textId="77777777" w:rsidR="00F116A6" w:rsidRDefault="00F116A6" w:rsidP="00F116A6">
      <w:r>
        <w:separator/>
      </w:r>
    </w:p>
  </w:endnote>
  <w:endnote w:type="continuationSeparator" w:id="0">
    <w:p w14:paraId="08480186" w14:textId="77777777" w:rsidR="00F116A6" w:rsidRDefault="00F116A6" w:rsidP="00F11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D12DD" w14:textId="77777777" w:rsidR="00F116A6" w:rsidRDefault="00F116A6" w:rsidP="00F116A6">
      <w:r>
        <w:separator/>
      </w:r>
    </w:p>
  </w:footnote>
  <w:footnote w:type="continuationSeparator" w:id="0">
    <w:p w14:paraId="0F7A59A8" w14:textId="77777777" w:rsidR="00F116A6" w:rsidRDefault="00F116A6" w:rsidP="00F11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237"/>
    <w:rsid w:val="00073237"/>
    <w:rsid w:val="00DE71F6"/>
    <w:rsid w:val="00F1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EE525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16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16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16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16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