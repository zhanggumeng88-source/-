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0D786E" w14:textId="77777777" w:rsidR="00B95453" w:rsidRDefault="00A53A23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雷鸣电闪，风雨交加，不知道明天的天气会如何。今天我赶路去探寻一座名山龙虎山，相传正一道创始人张陵曾在此炼丹。丹成而县龙虎山因得此名，我非常佩服当时建造栈道的工人，这么陡峭的悬崖为我们开辟出了一条盘山的占到大自然的鬼斧神工，你看此处象不象鼻旅行，博主需要有吃苦耐劳的精神，这一路雨水伴随着我，山上的雨水从悬崖处汇集出小鸡，变成了自然的瀑布，雨水打湿了我的全身，但我依旧快乐，也许是因为我看到了雨中的龙虎山的门，可惜因为暴雨雨水上涨无法体验竹筏漂流了。 </w:t>
      </w:r>
    </w:p>
    <w:p w14:paraId="41D1C8C9" w14:textId="05629F50" w:rsidR="00B95453" w:rsidRDefault="00A53A23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望江远眺远处那一处连通两座大山的桥梁，让我魂牵梦绕，等它开放之日。我B她注意，记得选择一良辰之日，带着男朋友和女朋友来携手同行，。 </w:t>
      </w:r>
    </w:p>
    <w:sectPr w:rsidR="00B9545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06E5B4" w14:textId="77777777" w:rsidR="00A53A23" w:rsidRDefault="00A53A23" w:rsidP="00A53A23">
      <w:r>
        <w:separator/>
      </w:r>
    </w:p>
  </w:endnote>
  <w:endnote w:type="continuationSeparator" w:id="0">
    <w:p w14:paraId="456E02AB" w14:textId="77777777" w:rsidR="00A53A23" w:rsidRDefault="00A53A23" w:rsidP="00A53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CB4248" w14:textId="77777777" w:rsidR="00A53A23" w:rsidRDefault="00A53A23" w:rsidP="00A53A23">
      <w:r>
        <w:separator/>
      </w:r>
    </w:p>
  </w:footnote>
  <w:footnote w:type="continuationSeparator" w:id="0">
    <w:p w14:paraId="2EC7B945" w14:textId="77777777" w:rsidR="00A53A23" w:rsidRDefault="00A53A23" w:rsidP="00A53A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5453"/>
    <w:rsid w:val="00822E8F"/>
    <w:rsid w:val="00A53A23"/>
    <w:rsid w:val="00B9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14B45D8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3A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3A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3A2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3A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