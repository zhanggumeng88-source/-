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53FD78" w14:textId="2658821F" w:rsidR="009C0892" w:rsidRDefault="00401B90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从上海到乌鲁木齐飞行5小时左右，从乌鲁木齐到克拉玛依独山子区开车三小时左右，这是我以前奋斗过的石油城市，这里有我很多的记忆，安集海到夹谷现在看不到了，但是你们可以来独山子大厦，每次看到这里的景色，我就感觉我是一位穿越时空的将军，我一直在苦苦寻觅我的公主，我最喜欢冬天的独生子大峡谷，云雾笼罩的山脉显得格外神秘，新疆是你一个不得不去的地方，我想让我的视频告诉你，新疆有多美，新疆有多安全！ </w:t>
      </w:r>
    </w:p>
    <w:sectPr w:rsidR="009C089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6C4D38" w14:textId="77777777" w:rsidR="00401B90" w:rsidRDefault="00401B90" w:rsidP="00401B90">
      <w:r>
        <w:separator/>
      </w:r>
    </w:p>
  </w:endnote>
  <w:endnote w:type="continuationSeparator" w:id="0">
    <w:p w14:paraId="5CFDC0D8" w14:textId="77777777" w:rsidR="00401B90" w:rsidRDefault="00401B90" w:rsidP="00401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A0AB9C" w14:textId="77777777" w:rsidR="00401B90" w:rsidRDefault="00401B90" w:rsidP="00401B90">
      <w:r>
        <w:separator/>
      </w:r>
    </w:p>
  </w:footnote>
  <w:footnote w:type="continuationSeparator" w:id="0">
    <w:p w14:paraId="421C5654" w14:textId="77777777" w:rsidR="00401B90" w:rsidRDefault="00401B90" w:rsidP="00401B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892"/>
    <w:rsid w:val="00401B90"/>
    <w:rsid w:val="009C0892"/>
    <w:rsid w:val="00E1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B48EEF7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1B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1B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1B9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1B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