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251BF" w14:textId="77777777" w:rsidR="00AA6AA6" w:rsidRDefault="00683494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唯一能够检验人心的事情！前两天在公司与小泉发短信与他讲，11月底我得去上海开一家新媒体公司，可以把2018年1月借我的10万块先还给我！小璇说，你都要投资120万，开公司，还缺这几个钱，还给你也抵不了多大用处！ </w:t>
      </w:r>
    </w:p>
    <w:p w14:paraId="62C6EB8B" w14:textId="00FF80EC" w:rsidR="00AA6AA6" w:rsidRDefault="00683494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可算发现，当今社会借钱出去时，是姥爷出去要债时是孙子，当时小璇说他爸生病，作为朋友，我立刻转钱给他，结果一年过去分钱都没还，关键小熊还买了40多万的奔驰，说他爸硬要他首付10万块买的，现在用借来的钱滋润自己的生活，表现出没钱，目的就是为了不还，我果断把小泉拉黑，我知道这些假朋友假感情最后都会无影无踪，我并没有亏用钱认清一个朋友，而这个朋友人生也只值得我借这些钱，因为在浓厚的感情也经不过这样的随意挥霍，我是源哥一个24岁，存款为零，206岁，拥有社会标配的90后，分享我0~1的逆袭故事， </w:t>
      </w:r>
    </w:p>
    <w:sectPr w:rsidR="00AA6AA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CFFF6C" w14:textId="77777777" w:rsidR="00683494" w:rsidRDefault="00683494" w:rsidP="00683494">
      <w:r>
        <w:separator/>
      </w:r>
    </w:p>
  </w:endnote>
  <w:endnote w:type="continuationSeparator" w:id="0">
    <w:p w14:paraId="12BE12AD" w14:textId="77777777" w:rsidR="00683494" w:rsidRDefault="00683494" w:rsidP="00683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A8CB94" w14:textId="77777777" w:rsidR="00683494" w:rsidRDefault="00683494" w:rsidP="00683494">
      <w:r>
        <w:separator/>
      </w:r>
    </w:p>
  </w:footnote>
  <w:footnote w:type="continuationSeparator" w:id="0">
    <w:p w14:paraId="551A583D" w14:textId="77777777" w:rsidR="00683494" w:rsidRDefault="00683494" w:rsidP="00683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AA6"/>
    <w:rsid w:val="00683494"/>
    <w:rsid w:val="00AA6AA6"/>
    <w:rsid w:val="00EC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C580A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34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34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34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34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2021-01-24T04:49:00Z</dcterms:created>
  <dcterms:modified xsi:type="dcterms:W3CDTF">2021-01-24T11:49:00Z</dcterms:modified>
</cp:coreProperties>
</file>