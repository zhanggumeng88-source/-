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B3B83" w14:textId="77777777" w:rsidR="001A6E1D" w:rsidRDefault="00A03BE7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北京一场小升初考试要交8000的报名费，是这样的，考试录检要让孩子参加20场！第1次考试前，孩子感叹考试8000，好贵，陆姐也知道贵，但大海是筹备了15来充，这20场考试，毕竟只要通过一场就能进海淀重点民办中学，以后，只要不是年级倒数，孩子刚考就能考上重点大学，北京小升初没有统考，每个民办中学的考试都要单独报一次，收费6000到1万，对外称春夏秋冬令营4年培训半年考试考试大纲对黄牛来炒，考前还得投简历，优秀的五年级小学生简历，数学要拿过华楼更杯全国一等奖，英语PPT考试评级得是优秀，比大学四级的水平还要稍强，民办校要求高又贵，不能去公办校吗，确实，民办教学派一年6万台，公办校不要钱，这次还更好，海淀的六所重点公办校隔山海甸六小强住出了北京一半的清华北大，但这种学校太抢手，璐姐只能瞅一瞅，其中四所指招学区内的小学生，读这种小学得有户籍，有学区房录检，没有另外两所，共有三次考试机会，账期持平，您提过录下孩子考人大附中失败了一次，剩下两次考试的通过几率，陆姐估计1%不到，所以露姐才决定杂肷初民办校，有人问，花这么多钱把孩子往上推，孩子愿意吗，就像一次考试交8000块，孩子也不理解，有着钱，为什么不拿来旅游，陆姐之前也这样讲，他以前觉得自己这么拼，不就是为了给下一代更轻松的生活，直到有一次跟同事聊天，总是说我运气不好，要是从小我妈管我学习，我跟你们工资也不会差多少，她是公司前台大专学历，工资部门最低陆姐这下知道孩子现在不懂，不代表以后不懂，作为，母亲要让孩子看见更大的世界！ </w:t>
      </w:r>
    </w:p>
    <w:p w14:paraId="2516EAE1" w14:textId="77777777" w:rsidR="001A6E1D" w:rsidRDefault="00A03BE7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大兴区的重点小学六届孩子已经是重点班的尖子生，数学竞赛希望杯全国三等奖，英语可以跟外教无障碍沟通，不过16年大新区的区状元都没考上，清华北大，还赶不上路姐老家的学校，要看见更大，世界肯定要走出现在的学区，在海淀建华中学的秋令营中做物理实验，用到了电容器电阻器，纾解孩子见都没见过其他学区的同学，按电路图三分钟就能组装完，因为他们只是成绩好，你看简历，还有钢琴10级，为期6段，杜姐，孩子心态变了，会主动提出想去试试更好的学校，对陆姐来说，这就够了，孩子不是天才，但至少知道外面世界到底有多大！ </w:t>
      </w:r>
    </w:p>
    <w:p w14:paraId="7B3D8EDB" w14:textId="0469D959" w:rsidR="001A6E1D" w:rsidRDefault="00A03BE7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妈妈默默做后盾，走好家庭年收入百万陆姐，夏天衣服就7套，现都在发一套，钱东再发一套，孩子培训机构发三套，自己买的衣服，我就两套黑莓发的好，先发的衣服是纯棉的，手下钱就为了子女教育这些道理，孩子可以不懂，但妈妈继续往前跑， </w:t>
      </w:r>
    </w:p>
    <w:sectPr w:rsidR="001A6E1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F57F90" w14:textId="77777777" w:rsidR="00A03BE7" w:rsidRDefault="00A03BE7" w:rsidP="00A03BE7">
      <w:r>
        <w:separator/>
      </w:r>
    </w:p>
  </w:endnote>
  <w:endnote w:type="continuationSeparator" w:id="0">
    <w:p w14:paraId="7A4CD664" w14:textId="77777777" w:rsidR="00A03BE7" w:rsidRDefault="00A03BE7" w:rsidP="00A03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B10972" w14:textId="77777777" w:rsidR="00A03BE7" w:rsidRDefault="00A03BE7" w:rsidP="00A03BE7">
      <w:r>
        <w:separator/>
      </w:r>
    </w:p>
  </w:footnote>
  <w:footnote w:type="continuationSeparator" w:id="0">
    <w:p w14:paraId="13DD6D5F" w14:textId="77777777" w:rsidR="00A03BE7" w:rsidRDefault="00A03BE7" w:rsidP="00A03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6E1D"/>
    <w:rsid w:val="001A6E1D"/>
    <w:rsid w:val="00A03BE7"/>
    <w:rsid w:val="00C2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39A10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3B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3B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3BE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3B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2021-01-24T04:52:00Z</dcterms:created>
  <dcterms:modified xsi:type="dcterms:W3CDTF">2021-01-24T11:51:00Z</dcterms:modified>
</cp:coreProperties>
</file>