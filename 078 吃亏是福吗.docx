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131650" w14:textId="77777777" w:rsidR="00B8541C" w:rsidRDefault="0030766E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觉得吃亏是福吗？去年7月份刚刚大学毕业的，面临如何选择就业，为了让自己更快的成长，我选择去一家心仪的小公司，当时老板不要我，于是我提出我不要工资，不要底薪，只拿销售额20%的提成，没有老板会拒绝这样的条件，在公司最困难的时候，我给公司贡献了80%的业绩，用短短两个月的时间成为老板最佳的主力。 </w:t>
      </w:r>
    </w:p>
    <w:p w14:paraId="444BCF0F" w14:textId="77777777" w:rsidR="00B8541C" w:rsidRDefault="0030766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今年10月2号我开始主持新媒体，不过当场这么说，咱们赚了几分，赔了全算！我的！很多人后台问我说，邵琪，你为什么成长速度这么快，其实很简单，这并不是因为我多聪明，仅仅是因为我懂得吃亏，我不会给别人感觉我是个精明的人，相反我要让大家知道我是个能吃亏的人，因为这样每个人都想和我去合作，我也因此会获得更多的成长机会。 </w:t>
      </w:r>
    </w:p>
    <w:p w14:paraId="2B533DAE" w14:textId="2090C877" w:rsidR="00B8541C" w:rsidRDefault="0030766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我妈妈从小跟我讲，吃亏是福，一个人能承受多大的委屈，就能承载多大的股票。我上次一个5年一直在深圳买房，就会为你分享了从0~1的成长故事。 </w:t>
      </w:r>
    </w:p>
    <w:sectPr w:rsidR="00B8541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8CAF27" w14:textId="77777777" w:rsidR="0030766E" w:rsidRDefault="0030766E" w:rsidP="0030766E">
      <w:r>
        <w:separator/>
      </w:r>
    </w:p>
  </w:endnote>
  <w:endnote w:type="continuationSeparator" w:id="0">
    <w:p w14:paraId="65D1DFE7" w14:textId="77777777" w:rsidR="0030766E" w:rsidRDefault="0030766E" w:rsidP="00307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5F8D78" w14:textId="77777777" w:rsidR="0030766E" w:rsidRDefault="0030766E" w:rsidP="0030766E">
      <w:r>
        <w:separator/>
      </w:r>
    </w:p>
  </w:footnote>
  <w:footnote w:type="continuationSeparator" w:id="0">
    <w:p w14:paraId="78AAC145" w14:textId="77777777" w:rsidR="0030766E" w:rsidRDefault="0030766E" w:rsidP="003076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541C"/>
    <w:rsid w:val="0030766E"/>
    <w:rsid w:val="00B8541C"/>
    <w:rsid w:val="00EE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216C4C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76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76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76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76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2021-01-24T04:50:00Z</dcterms:created>
  <dcterms:modified xsi:type="dcterms:W3CDTF">2021-01-24T11:50:00Z</dcterms:modified>
</cp:coreProperties>
</file>