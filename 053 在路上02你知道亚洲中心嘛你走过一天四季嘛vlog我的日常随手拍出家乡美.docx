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161137" w14:textId="77777777" w:rsidR="001356CD" w:rsidRDefault="004E40E7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上海是中国的经济中心，你知道亚洲的中心在哪吗？他就在新疆的乌鲁木齐的郊外，他叫亚洲大陆中心，今天我是来带你们一天之内看4G的。 </w:t>
      </w:r>
    </w:p>
    <w:p w14:paraId="379F2041" w14:textId="4F6F92C6" w:rsidR="001356CD" w:rsidRDefault="004E40E7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中国最美的自驾公路独库公路起点北疆的独山中点、南疆的库车县，夏天去的时候最好也带上羽绒服。从北向南先经历秋天一路的悬崖峭壁，然后进入了独步的最高点血线。这里的雪终年不化，我也曾攀登过这座雪山，然后进入的是春天，到达了乔尔玛附近，到处都是郁郁葱葱，最后就到了夏天，四处都是美丽的景色，这就是大自然的魅力。新疆的美丽在于它的多变，很多人都说国外的风景多美多好，如果他看过真正的新疆风景，才会发现原来最美的风景，在中国，你还不带着男朋友和女朋友来看看吗？ </w:t>
      </w:r>
    </w:p>
    <w:sectPr w:rsidR="001356C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35493D" w14:textId="77777777" w:rsidR="004E40E7" w:rsidRDefault="004E40E7" w:rsidP="004E40E7">
      <w:r>
        <w:separator/>
      </w:r>
    </w:p>
  </w:endnote>
  <w:endnote w:type="continuationSeparator" w:id="0">
    <w:p w14:paraId="2FA70C2B" w14:textId="77777777" w:rsidR="004E40E7" w:rsidRDefault="004E40E7" w:rsidP="004E4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FCD588" w14:textId="77777777" w:rsidR="004E40E7" w:rsidRDefault="004E40E7" w:rsidP="004E40E7">
      <w:r>
        <w:separator/>
      </w:r>
    </w:p>
  </w:footnote>
  <w:footnote w:type="continuationSeparator" w:id="0">
    <w:p w14:paraId="029E6EE1" w14:textId="77777777" w:rsidR="004E40E7" w:rsidRDefault="004E40E7" w:rsidP="004E40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56CD"/>
    <w:rsid w:val="001356CD"/>
    <w:rsid w:val="002A3B47"/>
    <w:rsid w:val="004E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424C51D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40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40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40E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40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