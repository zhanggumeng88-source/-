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BD910" w14:textId="128AE12B" w:rsidR="007B7F7D" w:rsidRDefault="002F1602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深圳买一套属于自己的房子需要多长时间？我叫绍奇，一个95后生票，18年7月大学毕业的，萌发了在深圳买一套属于自己房子的想法，买房子不能买太差了吧？看了一下中心地段的房子，8万一平，如果我30岁前结婚谈两年的恋爱，28岁前我要赚到1000万，只有5年的时间，当时的我根本不知道如何去实现自己的梦想，整个人变得焦虑迷茫。后来听雷军说，在风口猪都飞得起来，去年9月份我拿出了我仅存的3万元，开始了短视频风口的尝试，希望你一同见证实现梦想的过程。 </w:t>
      </w:r>
    </w:p>
    <w:sectPr w:rsidR="007B7F7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12E273" w14:textId="77777777" w:rsidR="002F1602" w:rsidRDefault="002F1602" w:rsidP="002F1602">
      <w:r>
        <w:separator/>
      </w:r>
    </w:p>
  </w:endnote>
  <w:endnote w:type="continuationSeparator" w:id="0">
    <w:p w14:paraId="7CA593E8" w14:textId="77777777" w:rsidR="002F1602" w:rsidRDefault="002F1602" w:rsidP="002F1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72AB6B" w14:textId="77777777" w:rsidR="002F1602" w:rsidRDefault="002F1602" w:rsidP="002F1602">
      <w:r>
        <w:separator/>
      </w:r>
    </w:p>
  </w:footnote>
  <w:footnote w:type="continuationSeparator" w:id="0">
    <w:p w14:paraId="2CA93684" w14:textId="77777777" w:rsidR="002F1602" w:rsidRDefault="002F1602" w:rsidP="002F16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F7D"/>
    <w:rsid w:val="002F1602"/>
    <w:rsid w:val="005330AA"/>
    <w:rsid w:val="007B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B51920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16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16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160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16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2021-01-24T04:50:00Z</dcterms:created>
  <dcterms:modified xsi:type="dcterms:W3CDTF">2021-01-24T11:50:00Z</dcterms:modified>
</cp:coreProperties>
</file>