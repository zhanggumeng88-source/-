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B709A2" w14:textId="77777777" w:rsidR="0094009F" w:rsidRDefault="00EB0520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老家跟北京比，教育资源差距有多大！2014年我参加高考，在东北一座四线小城重点中学，班级第一的成绩才刚够一所211来北京，发现2016年人大附中招老师，最低学历是北大硕士，这学校每年清北上线数都在百人以上，教育资源天壤之别，出生地决定起跑线，读书16年，我终于在北京做了个普通人，可对于贵州黔南贫困山区的孩子获取教育资源就更难！ </w:t>
      </w:r>
    </w:p>
    <w:p w14:paraId="19F96222" w14:textId="60CD351D" w:rsidR="0094009F" w:rsidRDefault="00EB0520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今天来到联想控股基金会主办的公益画展，他们是联想进取班毕业的医生得到联想控股资助，走出大山，每年寒暑假又回到贫困山区支教，已经坚持了7年，上周他们把孩子们的画儿带回北京，鸭舌帽上的热气球，来自一个二年级小朋友支教的大学生老师说，比起前孩子们更需要开拓视野，比较加减乘除，更重要的是世界很大，该走出山看看关于教育，我还是最喜欢苏格拉底那句，教育不是灌溉，而是点燃火焰！知识可以改变命运，这点我终身相信！ </w:t>
      </w:r>
    </w:p>
    <w:sectPr w:rsidR="0094009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39D1D0" w14:textId="77777777" w:rsidR="00EB0520" w:rsidRDefault="00EB0520" w:rsidP="00EB0520">
      <w:r>
        <w:separator/>
      </w:r>
    </w:p>
  </w:endnote>
  <w:endnote w:type="continuationSeparator" w:id="0">
    <w:p w14:paraId="08017E40" w14:textId="77777777" w:rsidR="00EB0520" w:rsidRDefault="00EB0520" w:rsidP="00EB0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542E00" w14:textId="77777777" w:rsidR="00EB0520" w:rsidRDefault="00EB0520" w:rsidP="00EB0520">
      <w:r>
        <w:separator/>
      </w:r>
    </w:p>
  </w:footnote>
  <w:footnote w:type="continuationSeparator" w:id="0">
    <w:p w14:paraId="591375DC" w14:textId="77777777" w:rsidR="00EB0520" w:rsidRDefault="00EB0520" w:rsidP="00EB05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009F"/>
    <w:rsid w:val="0094009F"/>
    <w:rsid w:val="00A96542"/>
    <w:rsid w:val="00EB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8B5FC1B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05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05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052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05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2021-01-24T04:51:00Z</dcterms:created>
  <dcterms:modified xsi:type="dcterms:W3CDTF">2021-01-24T11:51:00Z</dcterms:modified>
</cp:coreProperties>
</file>