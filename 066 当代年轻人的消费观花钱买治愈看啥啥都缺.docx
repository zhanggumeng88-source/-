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C04B7A" w14:textId="77777777" w:rsidR="00D12A4E" w:rsidRDefault="00384A35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在都市，年轻人白天上班有多累，晚上回家就都想消费，我的领导下走，每天加班到半夜，还执意自费为出租屋里配了一台电视机，同时火，火在他仅有的十一平的房间里存了最大号的泡脚桶和熨烫机，哪有必要，但对他们来说，不光是一个物品，代表着他们在偌大的城市里拥有的尊严和生活，回家再晚，我总是习惯把香薰机和空气净化器打开，是他们给了我们生活品质和被关心着的感觉，为什么那么努力，为什么拼命赚钱是为了买缺的东西，也是为了让自己感到值得来好看的餐具能增加好好做饭的欲望来，新鲜的鲜花让生活看起来不那么糟，是买东西的快感来帮助自己孤独，找到质疑向往的生活好像总是很远，但其实我们也都在努力的热爱着生活，有哪些让生活变好的愿望！ </w:t>
      </w:r>
    </w:p>
    <w:p w14:paraId="6B1C4D27" w14:textId="7D8F21A6" w:rsidR="00D12A4E" w:rsidRDefault="00384A35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清单，天猫双11来了，超多大牌，折扣力度超大，间付定金双11，当天凌晨一点后付余款，让自己的愿望一一实现，说这里每天都可以抽超级红包，最多可得1111人， </w:t>
      </w:r>
    </w:p>
    <w:sectPr w:rsidR="00D12A4E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49B774" w14:textId="77777777" w:rsidR="00384A35" w:rsidRDefault="00384A35" w:rsidP="00384A35">
      <w:r>
        <w:separator/>
      </w:r>
    </w:p>
  </w:endnote>
  <w:endnote w:type="continuationSeparator" w:id="0">
    <w:p w14:paraId="68F3D7F0" w14:textId="77777777" w:rsidR="00384A35" w:rsidRDefault="00384A35" w:rsidP="00384A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9CCB536" w14:textId="77777777" w:rsidR="00384A35" w:rsidRDefault="00384A35" w:rsidP="00384A35">
      <w:r>
        <w:separator/>
      </w:r>
    </w:p>
  </w:footnote>
  <w:footnote w:type="continuationSeparator" w:id="0">
    <w:p w14:paraId="03983673" w14:textId="77777777" w:rsidR="00384A35" w:rsidRDefault="00384A35" w:rsidP="00384A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2A4E"/>
    <w:rsid w:val="00384A35"/>
    <w:rsid w:val="00D12A4E"/>
    <w:rsid w:val="00EE0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9FEAA56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84A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84A3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84A3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84A3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2021-01-24T05:06:00Z</dcterms:created>
  <dcterms:modified xsi:type="dcterms:W3CDTF">2021-01-24T12:04:00Z</dcterms:modified>
</cp:coreProperties>
</file>