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9ECD8A" w14:textId="77777777" w:rsidR="00C4076E" w:rsidRDefault="00CE2323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你可以没有学历，但你不能没有见过是有些人可能生来普通，但是你可以活的精彩，你见过未开发前景区是什么样子吗？一路顺着这种盘山公路蜿蜒而行，欣赏沿途美丽的风光，就到了我今天的目的地八峰崖，一路上都是这种土路，走的时候要格外的小心，山里的空气清新，走在山里的小路也很凉爽，天寒昏无日，山远到林区车时龙下中队，东见霓虹，这首诗是唐代大诗人肚子路过此山所做，这里藏着一座寺庙，现在在山腰一座高15米，长约60米的天然杜甫，中国基建狂魔的基因自古就有。 </w:t>
      </w:r>
    </w:p>
    <w:p w14:paraId="413FEDB7" w14:textId="66DFEDF2" w:rsidR="00C4076E" w:rsidRDefault="00CE2323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中国人伟大的智慧及不怕苦任性，铸造了一个又一个的奇迹，给我们留下了大量的文化遗产，我也希望这些遗产可以永久长存，不被破坏。。 </w:t>
      </w:r>
    </w:p>
    <w:sectPr w:rsidR="00C4076E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CA30D2" w14:textId="77777777" w:rsidR="00CE2323" w:rsidRDefault="00CE2323" w:rsidP="00CE2323">
      <w:r>
        <w:separator/>
      </w:r>
    </w:p>
  </w:endnote>
  <w:endnote w:type="continuationSeparator" w:id="0">
    <w:p w14:paraId="0868D653" w14:textId="77777777" w:rsidR="00CE2323" w:rsidRDefault="00CE2323" w:rsidP="00CE2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435F89" w14:textId="77777777" w:rsidR="00CE2323" w:rsidRDefault="00CE2323" w:rsidP="00CE2323">
      <w:r>
        <w:separator/>
      </w:r>
    </w:p>
  </w:footnote>
  <w:footnote w:type="continuationSeparator" w:id="0">
    <w:p w14:paraId="257AF9F3" w14:textId="77777777" w:rsidR="00CE2323" w:rsidRDefault="00CE2323" w:rsidP="00CE23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076E"/>
    <w:rsid w:val="00284392"/>
    <w:rsid w:val="00C4076E"/>
    <w:rsid w:val="00CE2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3E3D77A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23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E232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E232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E232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2021-01-24T05:06:00Z</dcterms:created>
  <dcterms:modified xsi:type="dcterms:W3CDTF">2021-01-24T12:04:00Z</dcterms:modified>
</cp:coreProperties>
</file>