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672D9" w14:textId="77777777" w:rsidR="007174AF" w:rsidRDefault="00180E2C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前两天我爸给我打电话有点愧疚，于其说他明年想歇一年，腰不太行了，他用的是些这个词。我突然觉得亏欠了他们太多，我两岁爸妈就去广州专家，每年过年只有一个人能回来，在外打工17年赚钱家借钱再给我们三个，上完了大学，大学以后我哥留在重庆，我和我姐在深圳家里只剩他们两个老人不愿退休，为我们攒首付，攒彩礼那么贫，而我爸身体行不行，我却不知道青春痘里边来去北京前对家门深鞠躬的时候，我忍不住失声痛苦。 </w:t>
      </w:r>
    </w:p>
    <w:p w14:paraId="4820BDE2" w14:textId="5D923F21" w:rsidR="007174AF" w:rsidRDefault="00180E2C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我突然好像明白了父母在不远游的意义，如果我爸爸生病了，我会知道吗？如果再想我懂得表达了，如果出意外我能赶得上，我们离开都是为了更好的生活，但是我真的怕有一天赚到了钱去失去更多。这次我租了一个2室1厅的房子，想把他们接来，我知道他们很想为我再拼一把，可是他们老了，我却没发现他们力不从心，通往心里。 </w:t>
      </w:r>
    </w:p>
    <w:sectPr w:rsidR="007174A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828B79" w14:textId="77777777" w:rsidR="00180E2C" w:rsidRDefault="00180E2C" w:rsidP="00180E2C">
      <w:r>
        <w:separator/>
      </w:r>
    </w:p>
  </w:endnote>
  <w:endnote w:type="continuationSeparator" w:id="0">
    <w:p w14:paraId="43CC362D" w14:textId="77777777" w:rsidR="00180E2C" w:rsidRDefault="00180E2C" w:rsidP="00180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02DC7A" w14:textId="77777777" w:rsidR="00180E2C" w:rsidRDefault="00180E2C" w:rsidP="00180E2C">
      <w:r>
        <w:separator/>
      </w:r>
    </w:p>
  </w:footnote>
  <w:footnote w:type="continuationSeparator" w:id="0">
    <w:p w14:paraId="0E2F94C6" w14:textId="77777777" w:rsidR="00180E2C" w:rsidRDefault="00180E2C" w:rsidP="00180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4AF"/>
    <w:rsid w:val="00180E2C"/>
    <w:rsid w:val="007174AF"/>
    <w:rsid w:val="008F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87187AA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0E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0E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0E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0E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2021-01-24T04:52:00Z</dcterms:created>
  <dcterms:modified xsi:type="dcterms:W3CDTF">2021-01-24T11:51:00Z</dcterms:modified>
</cp:coreProperties>
</file>