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84F688" w14:textId="77777777" w:rsidR="007B5F14" w:rsidRDefault="00BC64A3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新疆，很多人问我开什么车，在新疆开过轿车，也开过越野车，但是只有选择越野车，你才能更好的去感悟自然！但是国六之后，很多的硬派越野车都消失在了中国市场，这次广州车展去看看有什么发现，每年各大车企都会展出自家新品，国产自主品牌也一直努力的赶超外国车企，中国制造这一次又会如何有一辆车深深惊艳到了我，他是哈佛H9轮轮是改装版，造型和气场一点也不出任何硬派！ </w:t>
      </w:r>
    </w:p>
    <w:p w14:paraId="33F287A3" w14:textId="4986EEB0" w:rsidR="007B5F14" w:rsidRDefault="00BC64A3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越野车，这些年，哈佛H6和H酒也是为数不多口碑和销量，双丰州的国产品牌，在硬派越野车领域选择像很少，国外品牌的硬派越野车价格又很高，哈佛H9在30万左右的硬派越野刚好填补了价格区间的空白，空间方面，笔尖陆巡阅方面配备了三把锁，要转弯月薪行笔尖，大D开它去新疆西藏，这些自然天堂，可以带你去别人到达不了的远方，也为国产自主品牌的崛起加油。 </w:t>
      </w:r>
    </w:p>
    <w:sectPr w:rsidR="007B5F1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CAD69C" w14:textId="77777777" w:rsidR="00BC64A3" w:rsidRDefault="00BC64A3" w:rsidP="00BC64A3">
      <w:r>
        <w:separator/>
      </w:r>
    </w:p>
  </w:endnote>
  <w:endnote w:type="continuationSeparator" w:id="0">
    <w:p w14:paraId="0FF61FDC" w14:textId="77777777" w:rsidR="00BC64A3" w:rsidRDefault="00BC64A3" w:rsidP="00BC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7F2262" w14:textId="77777777" w:rsidR="00BC64A3" w:rsidRDefault="00BC64A3" w:rsidP="00BC64A3">
      <w:r>
        <w:separator/>
      </w:r>
    </w:p>
  </w:footnote>
  <w:footnote w:type="continuationSeparator" w:id="0">
    <w:p w14:paraId="727A1C7E" w14:textId="77777777" w:rsidR="00BC64A3" w:rsidRDefault="00BC64A3" w:rsidP="00BC64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5F14"/>
    <w:rsid w:val="00392165"/>
    <w:rsid w:val="007B5F14"/>
    <w:rsid w:val="00BC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0D02E09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4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4A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4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