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5163F" w14:textId="77777777" w:rsidR="00C85ECA" w:rsidRDefault="00841203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南不如北乔峰，武侠小说里的慕容复与乔峰，但你们听说过洗脸东牙吗，说的就是川剧变脸和宁海的刷牙，刷牙是口含4颗8颗，甚至10颗，野猪，獠牙在口内，时而快速的吞吐，时而刺进鼻孔，这位是耍牙的非遗传承人，薛小平，每次化妆需要涂满油彩，还要穿上厚厚的服装，每次都要一个多小时才能完成，台上一分钟，台下10年功！耍牙技艺学的过程很痛苦，甩的牙选用的是200公斤以上的雄性野猪的獠牙，刷牙分一咬，2.3村4学会这一套需要1~3年，请大家能多多关注中国的非遗耍牙技艺，让年轻人不要遗忘耍牙这门独特的艺术形式。 </w:t>
      </w:r>
    </w:p>
    <w:p w14:paraId="53534F8B" w14:textId="540363AF" w:rsidR="00C85ECA" w:rsidRDefault="00841203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宁波市有21项国家非遗和79项省级非遗，这是一座有文化、有内涵的城市。 </w:t>
      </w:r>
    </w:p>
    <w:sectPr w:rsidR="00C85EC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57750B" w14:textId="77777777" w:rsidR="00841203" w:rsidRDefault="00841203" w:rsidP="00841203">
      <w:r>
        <w:separator/>
      </w:r>
    </w:p>
  </w:endnote>
  <w:endnote w:type="continuationSeparator" w:id="0">
    <w:p w14:paraId="71899AA2" w14:textId="77777777" w:rsidR="00841203" w:rsidRDefault="00841203" w:rsidP="00841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C902AB" w14:textId="77777777" w:rsidR="00841203" w:rsidRDefault="00841203" w:rsidP="00841203">
      <w:r>
        <w:separator/>
      </w:r>
    </w:p>
  </w:footnote>
  <w:footnote w:type="continuationSeparator" w:id="0">
    <w:p w14:paraId="34752C1B" w14:textId="77777777" w:rsidR="00841203" w:rsidRDefault="00841203" w:rsidP="008412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5ECA"/>
    <w:rsid w:val="00841203"/>
    <w:rsid w:val="009963C6"/>
    <w:rsid w:val="00C8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B79CF6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2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120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120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12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