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2CD5F8" w14:textId="77777777" w:rsidR="00E33143" w:rsidRDefault="002778BB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行哥北漂7年，想买一辆车，要满5年社保，她就开始摇号！今年是第2年，大韩哥说，他有个朋友为了摇到一个车牌，全家7口人，包括家里60岁的爷爷都去跑到临时驾照，只是希望增加一个摇号名额，但摇5年还是没要到，最后只能上河北牌照，每个15天才必须去办张进京证，不然这车在北京开不了，而且现在出台新政策，进京证，一年只能办12次，一次管7天，蛋蛋行哥就幸运多了，结婚4个月前，车牌刚摇到，但这只是第1步，现行全是难过的坎，他在北京西城区有套一居室，500万，没有停车位，不是买不起，可是买不到一个停车位，50万到80万不等，供不应求，大行哥说这里停车位已经算便宜了，如果是海淀区万柳那边的高档社区，一个停车位至少500万起，也是抢都抢不到，买不到停车位，就只能租在北京租车位，一个月3600的6000不等，折算下来一天一两百，所以很多车主索性把车停路边，宁愿被贴条违章停车，一次罚单才200件件，被罚都比租车位划算！ </w:t>
      </w:r>
    </w:p>
    <w:p w14:paraId="261989CD" w14:textId="73F18382" w:rsidR="00E33143" w:rsidRDefault="002778BB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戴航哥说，他羡慕那批最早来北京的有朋友，02年来北京干房地产装修，那时候车牌还不用摇号，随便买，家里屯了6七辆，根本不怕，限行，大哥也不错了，现在月入2万不算太高，但在我眼里，他说自己不算富二代，但除了西城一居室，又买了婚房，3室1厅在朝阳，而且没有房贷，不是识别别人，不生产观点，不做价值评判，这把我知道的北漂故事分享给你看！ </w:t>
      </w:r>
    </w:p>
    <w:sectPr w:rsidR="00E3314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AB0CA" w14:textId="77777777" w:rsidR="002778BB" w:rsidRDefault="002778BB" w:rsidP="002778BB">
      <w:r>
        <w:separator/>
      </w:r>
    </w:p>
  </w:endnote>
  <w:endnote w:type="continuationSeparator" w:id="0">
    <w:p w14:paraId="78058C94" w14:textId="77777777" w:rsidR="002778BB" w:rsidRDefault="002778BB" w:rsidP="00277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04C55" w14:textId="77777777" w:rsidR="002778BB" w:rsidRDefault="002778BB" w:rsidP="002778BB">
      <w:r>
        <w:separator/>
      </w:r>
    </w:p>
  </w:footnote>
  <w:footnote w:type="continuationSeparator" w:id="0">
    <w:p w14:paraId="568CB7DE" w14:textId="77777777" w:rsidR="002778BB" w:rsidRDefault="002778BB" w:rsidP="00277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143"/>
    <w:rsid w:val="002778BB"/>
    <w:rsid w:val="00BD67F9"/>
    <w:rsid w:val="00E3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F0A19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78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78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78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78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2021-01-24T04:51:00Z</dcterms:created>
  <dcterms:modified xsi:type="dcterms:W3CDTF">2021-01-24T11:50:00Z</dcterms:modified>
</cp:coreProperties>
</file>