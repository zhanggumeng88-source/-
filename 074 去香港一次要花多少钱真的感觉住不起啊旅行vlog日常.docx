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92786" w14:textId="77777777" w:rsidR="00DC13EC" w:rsidRDefault="00CE04A1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很多人和我一样去过香港之前都觉得要花很多钱，今天我就带你去香港六一求助深圳都有个好处，就是离香港很近，高铁来回150块，19五分钟就到香港，八达通充200块搭地铁，公交足够了，垫肚子鸡排一份38块，临时决定去岛上过夜，坐船来回40块，烧烤400块，租个帐篷250块，还有篝火晚会，真得很棒！ </w:t>
      </w:r>
    </w:p>
    <w:p w14:paraId="19AE1DDE" w14:textId="1C89D9A6" w:rsidR="00DC13EC" w:rsidRDefault="00CE04A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第2天回市区，早餐32块，打车共计210块，编辑好几个鸡蛋仔，18块豪大，大22块，吃逛逛，共计328块，不得不说，香港的美食真的不能错过，第1次看粤语电影，现场买票60块不会没空，除了有点听不懂是吧，天黑了住哪，真的难倒我了，1000多，1000多还是1000多，好不容易订到民宿走起，580块真的一言难尽，他们出去转转，这房价作为世界第一没跑了，第3天撤了不住了，算了，算，这一趟花了2004 6块，跨境人民币1782块，你问我香港物价贵不贵，矿泉水一瓶9块，不过还是值得一来，下次我还是当天来当天走，省点房费，拜拜，回来，我给你们要买衣服，鞋子，美妆药品，奶粉真的便宜了！ </w:t>
      </w:r>
    </w:p>
    <w:sectPr w:rsidR="00DC13E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7EA80E" w14:textId="77777777" w:rsidR="00CE04A1" w:rsidRDefault="00CE04A1" w:rsidP="00CE04A1">
      <w:r>
        <w:separator/>
      </w:r>
    </w:p>
  </w:endnote>
  <w:endnote w:type="continuationSeparator" w:id="0">
    <w:p w14:paraId="6636280D" w14:textId="77777777" w:rsidR="00CE04A1" w:rsidRDefault="00CE04A1" w:rsidP="00CE0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257DDC" w14:textId="77777777" w:rsidR="00CE04A1" w:rsidRDefault="00CE04A1" w:rsidP="00CE04A1">
      <w:r>
        <w:separator/>
      </w:r>
    </w:p>
  </w:footnote>
  <w:footnote w:type="continuationSeparator" w:id="0">
    <w:p w14:paraId="7B250D17" w14:textId="77777777" w:rsidR="00CE04A1" w:rsidRDefault="00CE04A1" w:rsidP="00CE0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3EC"/>
    <w:rsid w:val="00422906"/>
    <w:rsid w:val="00CE04A1"/>
    <w:rsid w:val="00DC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8CC4F6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04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04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04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04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2021-01-24T04:52:00Z</dcterms:created>
  <dcterms:modified xsi:type="dcterms:W3CDTF">2021-01-24T11:51:00Z</dcterms:modified>
</cp:coreProperties>
</file>