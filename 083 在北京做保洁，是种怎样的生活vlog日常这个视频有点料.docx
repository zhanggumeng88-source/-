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28E42" w14:textId="77777777" w:rsidR="00F34529" w:rsidRDefault="00BB359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为什么来北漂！为了还钱21万！我采访三个保洁阿姨，这是我印象最深的一个！来北京前，她在河南濮阳农村丈夫婆婆伺候了8年，婆婆脑出血4次在老家，一不好就来了北京，多活了三年，花了136,000，全世界的夫妻俩得还为了还钱，老公在北京租货车帮人运水泥，结果下家跑路又被坑了8万，没有梦想，没有情怀！ </w:t>
      </w:r>
    </w:p>
    <w:p w14:paraId="1478438F" w14:textId="77777777" w:rsidR="00F34529" w:rsidRDefault="00BB359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北京做保洁，就是为了还钱，朝9晚11小时，37块还欠21万，我阿姨要干5600小时，但干保洁不会连轴转，单少就当休息，一天能赚两三百，整月无休，全程在线平均收入七到八千，但我阿姨在干俩月，回头客少，梅沙单上月才赚2000，而且这乐北京宝洁涨价之前，一单40，平台周三块，员工拿37，现在一单50，平台周期快，员工赚43，直接影响就是我阿姨单更少了，上月赚2000，这个月就1000，这是公司给配的，保洁箱人手一个押金，1000东西损坏要赔我！阿姨第1个月就把拖把干折了，反正我阿姨这精力搁我身上，得查心态全崩，人间不值得！ </w:t>
      </w:r>
    </w:p>
    <w:p w14:paraId="64C486A9" w14:textId="77777777" w:rsidR="00F34529" w:rsidRDefault="00BB359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阿姨提起老公园话是老实孝顺，很自豪，小英雄了不起，给我讲了一系列老公的故事，证明以上形容词及其被骗，他的原话是，做这行，谁没被骗过，但我们不能骗别人，和老公一块踏实工作，总能还清，第2个就是我阿姨，她让我想到一本书叫平凡的世界，18年前，他从黑龙江嫁到河南，离婚，一年，老公就来北京打工，两地分居一年只见三次面，如今，他们一家四口在北京团圆，小儿子9岁，准备一年2万，大儿子17岁，初中毕业就出来学修车，学了两年没学会，现在第2外国语学院收发室减价18万，8月挣4000，一提过，让老公回河南丰，就一句话，北京花的多狠的也多，两个小孩回老家养不活，我说两个小孩都是接受义务教育，长大，没参加高考，也没在教育上投钱，大姨说孩子拉扯大就不错了，争取三年把钱还完，下一步攒钱给大儿子结婚，他们一家决定在北京租房待一辈子，现在一个月1500就足够房子，虽然老破小蛋，4口人在一块就是家，我只是别得飘95后，克制观点，不做价值评判，只想把我知道的北漂故事分享给你看！ </w:t>
      </w:r>
    </w:p>
    <w:p w14:paraId="626EE6B2" w14:textId="0EA3A5DC" w:rsidR="00F34529" w:rsidRDefault="00BB359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漂生存图鉴，采访量是非常大的，一个三分钟视频文本，1000字的采访稿，至少3000字以上，给到我拔草的神器，录音笔也太好用了，而且非神奇的一点是，他的录音能转成文字，一支录音笔，再一个，我每个人的故事都值得被记录，平时工作开会可以拿来做会议纪要，。 </w:t>
      </w:r>
    </w:p>
    <w:sectPr w:rsidR="00F3452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21817" w14:textId="77777777" w:rsidR="00BB359E" w:rsidRDefault="00BB359E" w:rsidP="00BB359E">
      <w:r>
        <w:separator/>
      </w:r>
    </w:p>
  </w:endnote>
  <w:endnote w:type="continuationSeparator" w:id="0">
    <w:p w14:paraId="7A61CD25" w14:textId="77777777" w:rsidR="00BB359E" w:rsidRDefault="00BB359E" w:rsidP="00BB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0E06B7" w14:textId="77777777" w:rsidR="00BB359E" w:rsidRDefault="00BB359E" w:rsidP="00BB359E">
      <w:r>
        <w:separator/>
      </w:r>
    </w:p>
  </w:footnote>
  <w:footnote w:type="continuationSeparator" w:id="0">
    <w:p w14:paraId="6B77BF4D" w14:textId="77777777" w:rsidR="00BB359E" w:rsidRDefault="00BB359E" w:rsidP="00BB3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529"/>
    <w:rsid w:val="00BB359E"/>
    <w:rsid w:val="00D80D2F"/>
    <w:rsid w:val="00F3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93444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35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35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35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35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2021-01-24T04:52:00Z</dcterms:created>
  <dcterms:modified xsi:type="dcterms:W3CDTF">2021-01-24T11:51:00Z</dcterms:modified>
</cp:coreProperties>
</file>