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60D2B" w14:textId="77777777" w:rsidR="00C1778C" w:rsidRDefault="0000698D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今天是2018年的最后一天，你的2019愿望清单写好了吗？以前我总喜欢练一个长长的年度计划，读多少本书，去多少个城市，考多少个证书，要显得很努力，要假装很充实，今年我不打算这么做，梦想总是很大，但生活终究很小，2019年我希望我能少看手机，多抬头看看风景，不要走忘记给外卖小哥点个好评，把计划一次旅行变成多回一次家，养一只自己的宠物，好好吃饭，好好睡觉，好好对待自己。 </w:t>
      </w:r>
    </w:p>
    <w:p w14:paraId="7A63E00B" w14:textId="25ACE400" w:rsidR="00C1778C" w:rsidRDefault="0000698D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回望2018我才知道我的全部努力。不过完成了普通的生活总会有艰辛，有水利总会是必败必死的人生，所以也更需要去创造一些简单的美好，证明，这一生值得这样过，过普通的生活就很好！2019我是鱼仔，我来。 </w:t>
      </w:r>
    </w:p>
    <w:sectPr w:rsidR="00C1778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81A096" w14:textId="77777777" w:rsidR="0000698D" w:rsidRDefault="0000698D" w:rsidP="0000698D">
      <w:r>
        <w:separator/>
      </w:r>
    </w:p>
  </w:endnote>
  <w:endnote w:type="continuationSeparator" w:id="0">
    <w:p w14:paraId="5D5D0E62" w14:textId="77777777" w:rsidR="0000698D" w:rsidRDefault="0000698D" w:rsidP="00006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46EC0C" w14:textId="77777777" w:rsidR="0000698D" w:rsidRDefault="0000698D" w:rsidP="0000698D">
      <w:r>
        <w:separator/>
      </w:r>
    </w:p>
  </w:footnote>
  <w:footnote w:type="continuationSeparator" w:id="0">
    <w:p w14:paraId="2DE94530" w14:textId="77777777" w:rsidR="0000698D" w:rsidRDefault="0000698D" w:rsidP="000069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78C"/>
    <w:rsid w:val="0000698D"/>
    <w:rsid w:val="00B63E28"/>
    <w:rsid w:val="00C1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043034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69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69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69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69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