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C0B11E" w14:textId="77777777" w:rsidR="003141BE" w:rsidRDefault="00ED49F1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在北京什么消费能让一个年入百万的家庭负债60万，不是卖房，不是奢侈品，而是养小孩！肚孑！ </w:t>
      </w:r>
    </w:p>
    <w:p w14:paraId="1457ACEF" w14:textId="77777777" w:rsidR="003141BE" w:rsidRDefault="00ED49F1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北漂20年，一个年入百万的家庭，为了子女教育建了60万以下内容来自陆姐的口述，大家孩子12岁，马上小升初竞争，比我以前高考还激烈，每周补习英语，数学，朗诵作文，一周烧掉1000，最近还新增老鼠集训50人的大班，三小时800只，学了半年，花了5万！ </w:t>
      </w:r>
    </w:p>
    <w:p w14:paraId="029208FF" w14:textId="77777777" w:rsidR="003141BE" w:rsidRDefault="00ED49F1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为了考北京最好的中学，人大附中富姐孩给孩子报培训班花了10万！州人大附中严批考试考试针对北京非学区的小学生共分三轮，第1轮简历筛选3万件，6000杜绝给孩子做了简历，辅导班，说老师有独家剧透报班，你就不知道筛选规则，小学生的学历比我大学生的简历还好看！ </w:t>
      </w:r>
    </w:p>
    <w:p w14:paraId="376FCCA5" w14:textId="77777777" w:rsidR="003141BE" w:rsidRDefault="00ED49F1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第2轮面试6000近1200多对多，老师面试跟我找工作面试差不多，自我介绍，兴趣爱好，看经历，也看孩子的表达和状态，第3轮1对一专家面试1200进600，看啦孩子的个性和特长，陆姐家孩子挂在最后一轮，参加各类考前培训课的10万白花了，孩子没考上人大附中，路边上动作，现在小升初不抓紧机会，以后高考更难友人问，北京高考题不是很简单，北京高考题简单，但考好大学没那么简单，北京八成的985都是从海淀区和西城区考上的，但北京一共16个城区，剩下14个城区，曲强两城的名校名额，高考题再简单考不过，这两个吹的孩子也都白搭，而姐的孩子不在这两个区里，如果有学区房，后面会轻松很多，但北京学区房陆姐买不起一套六七十平的学区房，1000多万注解，五环，100多平米的大房子卖掉才能够凑首付，父亲也曾想过放养孩子，小学没让孩子读重点学校，但差的老师直接把孩子教封孩子三岁的时候，陆就请了外教给孩子一对一教英语，老师是哥伦比亚大学孩子，教成半个那些fat张嘴就纯正美式发音，装了一个普通小学，我们被中国老师带跑，满嘴清的感觉，10万白花了！ </w:t>
      </w:r>
    </w:p>
    <w:p w14:paraId="570A9DA6" w14:textId="77777777" w:rsidR="003141BE" w:rsidRDefault="00ED49F1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说起来这无解解气，所以小乘初挤破头，也得让孩子读重点中学，为了给孩子攒学费，陆姐有多节俭，中午是9块9，客家外卖，晚上喝食堂刷锅汤，免费加班餐，留到第2天，当早饭算下来，一天饭钱不到10块钱，真的挺难相信的，但攒了这么多钱回老家，不会把孩子教更好吗！ </w:t>
      </w:r>
    </w:p>
    <w:p w14:paraId="4D4ED3A1" w14:textId="77777777" w:rsidR="003141BE" w:rsidRDefault="00ED49F1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不解说差距大，乐趣一是，人脉的差距就像孟母三迁，孩子在北京跟同学聊天，都能开拓视野，有更多素质教育资源注解，光兴趣课就给孩子花了50万，孩子学过击剑，马术，跆拳道，减五画画，为其书法声乐一小时200左右，656年不是说一定要学的多好，而是等到孩子长大，面对工作压力，还有这些业余爱好，可以放松舒解，也羡慕别人家的孩子，不用管就可以学得很好，自己给孩子花了200万，也没有练出什么特长，也能保证孩子学习不太差，但没有哪个父母会承认自己孩子每天付付姐38岁了，60万，坚持加班，只是为了给孩子最好的教育，至少等到孩子长大，误解可以问心无愧的说，妈妈已经尽力了！ </w:t>
      </w:r>
    </w:p>
    <w:p w14:paraId="641997A9" w14:textId="725AEC01" w:rsidR="003141BE" w:rsidRDefault="00ED49F1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。 </w:t>
      </w:r>
    </w:p>
    <w:sectPr w:rsidR="003141B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CE8D4F" w14:textId="77777777" w:rsidR="00ED49F1" w:rsidRDefault="00ED49F1" w:rsidP="00ED49F1">
      <w:r>
        <w:separator/>
      </w:r>
    </w:p>
  </w:endnote>
  <w:endnote w:type="continuationSeparator" w:id="0">
    <w:p w14:paraId="4B490EBA" w14:textId="77777777" w:rsidR="00ED49F1" w:rsidRDefault="00ED49F1" w:rsidP="00ED4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ED3237" w14:textId="77777777" w:rsidR="00ED49F1" w:rsidRDefault="00ED49F1" w:rsidP="00ED49F1">
      <w:r>
        <w:separator/>
      </w:r>
    </w:p>
  </w:footnote>
  <w:footnote w:type="continuationSeparator" w:id="0">
    <w:p w14:paraId="04EFEF95" w14:textId="77777777" w:rsidR="00ED49F1" w:rsidRDefault="00ED49F1" w:rsidP="00ED4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41BE"/>
    <w:rsid w:val="003141BE"/>
    <w:rsid w:val="00C646FE"/>
    <w:rsid w:val="00ED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A3FDFEE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49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49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49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49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2021-01-24T04:51:00Z</dcterms:created>
  <dcterms:modified xsi:type="dcterms:W3CDTF">2021-01-24T11:50:00Z</dcterms:modified>
</cp:coreProperties>
</file>