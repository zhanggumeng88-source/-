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756EDA" w14:textId="77777777" w:rsidR="00E20177" w:rsidRDefault="005B7EC5">
      <w:pPr>
        <w:spacing w:after="240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 xml:space="preserve">如果你经历过北京的早高峰，你会明白，对于踏上北京的年轻人，没有人活得很容易。7点闹钟响起，努力起床、洗漱、化妆、打起精神，7:40穿鞋出门，北京冬天的早上很冷，这个城市却从不冬眠。 </w:t>
      </w:r>
    </w:p>
    <w:p w14:paraId="0D2A70D9" w14:textId="482DA08F" w:rsidR="00E20177" w:rsidRDefault="005B7EC5">
      <w:pPr>
        <w:spacing w:before="240" w:after="240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 xml:space="preserve">7:50进地铁刷卡排队，每天早上的1号线、10号线满载着从管庄、从常营、从通州、从大西达是2楼的年轻人，他们即将要填满国贸商圈的每一个岗位，你赶紧走了，不然要死了是什么？让我们跋山涉水奔赴到这座庞大的城市，是什么？支撑我们一路坚持着，即便最后会变成最平凡的人，因为不甘于平庸，因为想看到更多的风景，因为有些梦想需要借助城市的力量才能完成，23岁的我依然很高兴成为北京这座城市的甲乙丙丁。。 </w:t>
      </w:r>
    </w:p>
    <w:sectPr w:rsidR="00E20177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2F864CA" w14:textId="77777777" w:rsidR="005B7EC5" w:rsidRDefault="005B7EC5" w:rsidP="005B7EC5">
      <w:r>
        <w:separator/>
      </w:r>
    </w:p>
  </w:endnote>
  <w:endnote w:type="continuationSeparator" w:id="0">
    <w:p w14:paraId="0A13C7A9" w14:textId="77777777" w:rsidR="005B7EC5" w:rsidRDefault="005B7EC5" w:rsidP="005B7E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F902E9B" w14:textId="77777777" w:rsidR="005B7EC5" w:rsidRDefault="005B7EC5" w:rsidP="005B7EC5">
      <w:r>
        <w:separator/>
      </w:r>
    </w:p>
  </w:footnote>
  <w:footnote w:type="continuationSeparator" w:id="0">
    <w:p w14:paraId="32A2433F" w14:textId="77777777" w:rsidR="005B7EC5" w:rsidRDefault="005B7EC5" w:rsidP="005B7EC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50"/>
  <w:bordersDoNotSurroundHeader/>
  <w:bordersDoNotSurroundFooter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20177"/>
    <w:rsid w:val="00323827"/>
    <w:rsid w:val="005B7EC5"/>
    <w:rsid w:val="00E20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6C538ACF"/>
  <w15:docId w15:val="{AC87CA2D-41DD-4040-8F9E-68DE2BD89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5BCE"/>
    <w:rPr>
      <w:sz w:val="24"/>
      <w:szCs w:val="24"/>
    </w:rPr>
  </w:style>
  <w:style w:type="paragraph" w:styleId="1">
    <w:name w:val="heading 1"/>
    <w:basedOn w:val="a"/>
    <w:next w:val="a"/>
    <w:qFormat/>
    <w:rsid w:val="00EF7B96"/>
    <w:pPr>
      <w:keepNext/>
      <w:spacing w:before="240" w:after="60"/>
      <w:outlineLvl w:val="0"/>
    </w:pPr>
    <w:rPr>
      <w:rFonts w:eastAsia="Times New Roman"/>
      <w:b/>
      <w:bCs/>
      <w:kern w:val="36"/>
      <w:sz w:val="48"/>
      <w:szCs w:val="48"/>
    </w:rPr>
  </w:style>
  <w:style w:type="paragraph" w:styleId="2">
    <w:name w:val="heading 2"/>
    <w:basedOn w:val="a"/>
    <w:next w:val="a"/>
    <w:qFormat/>
    <w:rsid w:val="00EF7B96"/>
    <w:pPr>
      <w:keepNext/>
      <w:spacing w:before="240" w:after="60"/>
      <w:outlineLvl w:val="1"/>
    </w:pPr>
    <w:rPr>
      <w:rFonts w:eastAsia="Times New Roman"/>
      <w:b/>
      <w:bCs/>
      <w:iCs/>
      <w:sz w:val="36"/>
      <w:szCs w:val="36"/>
    </w:rPr>
  </w:style>
  <w:style w:type="paragraph" w:styleId="3">
    <w:name w:val="heading 3"/>
    <w:basedOn w:val="a"/>
    <w:next w:val="a"/>
    <w:qFormat/>
    <w:rsid w:val="00EF7B96"/>
    <w:pPr>
      <w:keepNext/>
      <w:spacing w:before="240" w:after="60"/>
      <w:outlineLvl w:val="2"/>
    </w:pPr>
    <w:rPr>
      <w:rFonts w:eastAsia="Times New Roman"/>
      <w:b/>
      <w:bCs/>
      <w:sz w:val="28"/>
      <w:szCs w:val="28"/>
    </w:rPr>
  </w:style>
  <w:style w:type="paragraph" w:styleId="4">
    <w:name w:val="heading 4"/>
    <w:basedOn w:val="a"/>
    <w:next w:val="a"/>
    <w:qFormat/>
    <w:rsid w:val="00EF7B96"/>
    <w:pPr>
      <w:keepNext/>
      <w:spacing w:before="240" w:after="60"/>
      <w:outlineLvl w:val="3"/>
    </w:pPr>
    <w:rPr>
      <w:rFonts w:eastAsia="Times New Roman"/>
      <w:b/>
      <w:bCs/>
    </w:rPr>
  </w:style>
  <w:style w:type="paragraph" w:styleId="5">
    <w:name w:val="heading 5"/>
    <w:basedOn w:val="a"/>
    <w:next w:val="a"/>
    <w:qFormat/>
    <w:rsid w:val="00EF7B96"/>
    <w:pPr>
      <w:spacing w:before="240" w:after="60"/>
      <w:outlineLvl w:val="4"/>
    </w:pPr>
    <w:rPr>
      <w:rFonts w:eastAsia="Times New Roman"/>
      <w:b/>
      <w:bCs/>
      <w:iCs/>
      <w:sz w:val="20"/>
      <w:szCs w:val="20"/>
    </w:rPr>
  </w:style>
  <w:style w:type="paragraph" w:styleId="6">
    <w:name w:val="heading 6"/>
    <w:basedOn w:val="a"/>
    <w:next w:val="a"/>
    <w:qFormat/>
    <w:rsid w:val="00EF7B96"/>
    <w:pPr>
      <w:spacing w:before="240" w:after="60"/>
      <w:outlineLvl w:val="5"/>
    </w:pPr>
    <w:rPr>
      <w:rFonts w:eastAsia="Times New Roman"/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B7EC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B7EC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B7EC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B7EC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</Words>
  <Characters>246</Characters>
  <Application>Microsoft Office Word</Application>
  <DocSecurity>0</DocSecurity>
  <Lines>2</Lines>
  <Paragraphs>1</Paragraphs>
  <ScaleCrop>false</ScaleCrop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晓伟</cp:lastModifiedBy>
  <cp:revision>2</cp:revision>
  <dcterms:created xsi:type="dcterms:W3CDTF">2021-01-24T05:07:00Z</dcterms:created>
  <dcterms:modified xsi:type="dcterms:W3CDTF">2021-01-24T12:05:00Z</dcterms:modified>
</cp:coreProperties>
</file>