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9930AA" w14:textId="36D53DDC" w:rsidR="00C23DD7" w:rsidRDefault="00F25EC7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老家一个月赚3000，可以存2000，在深圳一个月赚8000，可能一分钱都存不到。但我就是要在这里，因为再过5年在老家也只能赚3000，在深圳。3万我都敢想。这里我对未来的幻想，给我独立生活的勇气，用我到逼自己一把的决心。我现在24岁，住在28平的天台上，等我28岁，这么大的房子就装不下我了。爸爸妈妈。 </w:t>
      </w:r>
    </w:p>
    <w:sectPr w:rsidR="00C23DD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B36428" w14:textId="77777777" w:rsidR="00F25EC7" w:rsidRDefault="00F25EC7" w:rsidP="00F25EC7">
      <w:r>
        <w:separator/>
      </w:r>
    </w:p>
  </w:endnote>
  <w:endnote w:type="continuationSeparator" w:id="0">
    <w:p w14:paraId="29C58C89" w14:textId="77777777" w:rsidR="00F25EC7" w:rsidRDefault="00F25EC7" w:rsidP="00F25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38AE7" w14:textId="77777777" w:rsidR="00F25EC7" w:rsidRDefault="00F25EC7" w:rsidP="00F25EC7">
      <w:r>
        <w:separator/>
      </w:r>
    </w:p>
  </w:footnote>
  <w:footnote w:type="continuationSeparator" w:id="0">
    <w:p w14:paraId="31596093" w14:textId="77777777" w:rsidR="00F25EC7" w:rsidRDefault="00F25EC7" w:rsidP="00F25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DD7"/>
    <w:rsid w:val="00B97513"/>
    <w:rsid w:val="00C23DD7"/>
    <w:rsid w:val="00F2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BE4818F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5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5E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5EC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5E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2021-01-24T04:52:00Z</dcterms:created>
  <dcterms:modified xsi:type="dcterms:W3CDTF">2021-01-24T11:51:00Z</dcterms:modified>
</cp:coreProperties>
</file>