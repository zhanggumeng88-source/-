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04D63" w14:textId="77777777" w:rsidR="00CC1F84" w:rsidRDefault="00AD42F8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现在有两个选择，一个是金钱发展，另一个是青山绿水，你会如何选择？今天我要讲述一个地方，这里就是他们的家熊猫当年为了神州大地卧底在蚩尤身边，最后到了决战的时候，完成了它的使命，回到了这里栖息。羚牛陪伴了将甲，完成了封神大业，也归隐山林，不问世事。这里更是猪还U门，老子坐穿瘦的家乡，这里就是陕西、汉中、洋县，也号称猪还之乡，这里为了他们付出了太多保护，区内工业是被限制的，这里大力发展有机农业，所以这里有了有挥舞愤怒、田园蜂蜜、大谦德米、有机黄金梨、白石香菇、康延薯业等农业企业在华阳古镇品尝到了春秋，一场暴风雨让我邂逅了一道彩虹，还有一场最美的落日。 </w:t>
      </w:r>
    </w:p>
    <w:p w14:paraId="3CF5C73A" w14:textId="008B877B" w:rsidR="00CC1F84" w:rsidRDefault="00AD42F8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感谢阳线保护了他们赖以生存的家。 </w:t>
      </w:r>
    </w:p>
    <w:sectPr w:rsidR="00CC1F8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9575BA" w14:textId="77777777" w:rsidR="00AD42F8" w:rsidRDefault="00AD42F8" w:rsidP="00AD42F8">
      <w:r>
        <w:separator/>
      </w:r>
    </w:p>
  </w:endnote>
  <w:endnote w:type="continuationSeparator" w:id="0">
    <w:p w14:paraId="0FCB0E9F" w14:textId="77777777" w:rsidR="00AD42F8" w:rsidRDefault="00AD42F8" w:rsidP="00AD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E9E162" w14:textId="77777777" w:rsidR="00AD42F8" w:rsidRDefault="00AD42F8" w:rsidP="00AD42F8">
      <w:r>
        <w:separator/>
      </w:r>
    </w:p>
  </w:footnote>
  <w:footnote w:type="continuationSeparator" w:id="0">
    <w:p w14:paraId="7BCB3415" w14:textId="77777777" w:rsidR="00AD42F8" w:rsidRDefault="00AD42F8" w:rsidP="00AD4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F84"/>
    <w:rsid w:val="005F3DEE"/>
    <w:rsid w:val="00AD42F8"/>
    <w:rsid w:val="00CC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B41C3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2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42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42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42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