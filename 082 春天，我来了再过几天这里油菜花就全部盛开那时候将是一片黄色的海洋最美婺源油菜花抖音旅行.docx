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01664" w14:textId="2D7CB53F" w:rsidR="005B063C" w:rsidRDefault="00450EE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中国960万平方公里，有多少人终其一生都未走完？我是北魏，我相信读过的书、走过的路从来都不会辜负你的付出。3月是赏花的季节，我绝对不能错过婺源篁岭的油菜花梯田。我是第1次见到这样的景象，读书少的我只有一句话来表达我内心的激动。漫步在花田之中，我仿佛穿越到了古代，想着穿着汉服的模样，面对着花海，我想说，春天我来过了。走。非常。 </w:t>
      </w:r>
    </w:p>
    <w:sectPr w:rsidR="005B063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E3C37" w14:textId="77777777" w:rsidR="00450EE5" w:rsidRDefault="00450EE5" w:rsidP="00450EE5">
      <w:r>
        <w:separator/>
      </w:r>
    </w:p>
  </w:endnote>
  <w:endnote w:type="continuationSeparator" w:id="0">
    <w:p w14:paraId="35186173" w14:textId="77777777" w:rsidR="00450EE5" w:rsidRDefault="00450EE5" w:rsidP="00450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DD7483" w14:textId="77777777" w:rsidR="00450EE5" w:rsidRDefault="00450EE5" w:rsidP="00450EE5">
      <w:r>
        <w:separator/>
      </w:r>
    </w:p>
  </w:footnote>
  <w:footnote w:type="continuationSeparator" w:id="0">
    <w:p w14:paraId="6285F52F" w14:textId="77777777" w:rsidR="00450EE5" w:rsidRDefault="00450EE5" w:rsidP="00450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63C"/>
    <w:rsid w:val="003D45C6"/>
    <w:rsid w:val="00450EE5"/>
    <w:rsid w:val="005B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07F97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0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0E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0E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0E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