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C89B1D" w14:textId="77777777" w:rsidR="00E430BB" w:rsidRDefault="00C75F32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多了解！南昌著名的南昌起义发生在这里，27年前，南沙人的人均工资300元左右，2019年南昌人的人均工资6718元，翻了20多倍！南昌经济开发区成立于1992年，2000年被国务院批准为江西省第1家国家级经济技术开发区，经开区的发展只能用天天有变化来形容，雷公奥文化体育产业园居然是废弃的高速公路服务区改造而成，这真的是一次变废为宝！ </w:t>
      </w:r>
    </w:p>
    <w:p w14:paraId="50F3A185" w14:textId="3436BBCE" w:rsidR="00E430BB" w:rsidRDefault="00C75F32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南昌人力资源服务产业园的成立，解决了人才招聘的难题，休闲娱乐中心了！盈广场工业设计品牌洛克创意同情达精密光电有限公司，江玲的新能源汽车意志的生产线，印象里都是老旧的厂房，现实，这些企业都是现代化风格独特的建筑群，如今很难在城市里见到了夜市，夜市代表了脏乱差，在这里都不存在垃圾不落地，所有的为固定位置，这就是南昌的网红业是紫金夜市，这就是一个变化，发展中的南昌经开区。 </w:t>
      </w:r>
    </w:p>
    <w:sectPr w:rsidR="00E430B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C71E72" w14:textId="77777777" w:rsidR="00C75F32" w:rsidRDefault="00C75F32" w:rsidP="00C75F32">
      <w:r>
        <w:separator/>
      </w:r>
    </w:p>
  </w:endnote>
  <w:endnote w:type="continuationSeparator" w:id="0">
    <w:p w14:paraId="477306DD" w14:textId="77777777" w:rsidR="00C75F32" w:rsidRDefault="00C75F32" w:rsidP="00C75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1B324A" w14:textId="77777777" w:rsidR="00C75F32" w:rsidRDefault="00C75F32" w:rsidP="00C75F32">
      <w:r>
        <w:separator/>
      </w:r>
    </w:p>
  </w:footnote>
  <w:footnote w:type="continuationSeparator" w:id="0">
    <w:p w14:paraId="613D2B55" w14:textId="77777777" w:rsidR="00C75F32" w:rsidRDefault="00C75F32" w:rsidP="00C75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0BB"/>
    <w:rsid w:val="000904B5"/>
    <w:rsid w:val="00C75F32"/>
    <w:rsid w:val="00E4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E287458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75F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75F3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75F3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75F3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