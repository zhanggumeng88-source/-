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A7EDF" w14:textId="77777777" w:rsidR="00192336" w:rsidRDefault="00D753D2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做旅行博主，这是很多人问我的问题，今天我先讲一下做旅行博主应该先做好什么准备？首先你到一个地方就要拍摄有特色的风景记录下来，不然你去了再多的地方没有记录下来，它再美也只存在你的记忆当中，做旅行博主重要的是让别人也能看到美丽的风景，这些宝贵的素材必须用个靠谱的移动硬盘保存，这里我推荐闪迪至尊超极速一度共态硬盘，因为拍摄素材较大，硬盘的存储速度一定要快，素材就是旅行博主的命，同样的素材，根据你的文案剪辑能力的高低呈现出不同的视频，但是有些风景一辈子也许只能遇到一次，所以请一定保存好你移动硬盘里的素材，那将会是你一辈子的财富。 </w:t>
      </w:r>
    </w:p>
    <w:p w14:paraId="3BF2260D" w14:textId="34B13A5A" w:rsidR="00192336" w:rsidRDefault="00D753D2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算算。 </w:t>
      </w:r>
    </w:p>
    <w:sectPr w:rsidR="0019233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97BE90" w14:textId="77777777" w:rsidR="00D753D2" w:rsidRDefault="00D753D2" w:rsidP="00D753D2">
      <w:r>
        <w:separator/>
      </w:r>
    </w:p>
  </w:endnote>
  <w:endnote w:type="continuationSeparator" w:id="0">
    <w:p w14:paraId="11F7962A" w14:textId="77777777" w:rsidR="00D753D2" w:rsidRDefault="00D753D2" w:rsidP="00D75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EB5E4F" w14:textId="77777777" w:rsidR="00D753D2" w:rsidRDefault="00D753D2" w:rsidP="00D753D2">
      <w:r>
        <w:separator/>
      </w:r>
    </w:p>
  </w:footnote>
  <w:footnote w:type="continuationSeparator" w:id="0">
    <w:p w14:paraId="18C33014" w14:textId="77777777" w:rsidR="00D753D2" w:rsidRDefault="00D753D2" w:rsidP="00D753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2336"/>
    <w:rsid w:val="00192336"/>
    <w:rsid w:val="00290BE8"/>
    <w:rsid w:val="00D7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602A59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53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53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53D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53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