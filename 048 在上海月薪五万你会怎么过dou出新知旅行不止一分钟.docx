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3F757E" w14:textId="77777777" w:rsidR="008041FB" w:rsidRDefault="00D95E0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如果你在上海月薪5万，你能过什么样的生活！这个小姐姐是模特经纪，月薪5万左右，在上海算是中等收入，顺便算一下在上海一天的生活成本，他过来陪我过个愉快的周末，到我的小区来找我，在楼上聊了一会儿，走的时候停车费10元，一般外来的车辆在小区停车是10~20块钱每小时，还一些高级场所，停车费是30~40每小时，中午商量一下，去吃海胆饭和鳗鱼饭，还在满满的铺在上面，慢鱼饭和生食品牌也很诱人，这一顿饭花了311元，停车费40元，吃完了就有点犯困，一起去做个足疗396元。 </w:t>
      </w:r>
    </w:p>
    <w:p w14:paraId="5D8B4BF9" w14:textId="5EB627D5" w:rsidR="008041FB" w:rsidRDefault="00D95E0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到了晚上他带我去了平时解决午饭的地方，带我吃了他最爱的牛肉饭，牛肉鲜嫩多汁，配上米饭很是不错，这一顿牛肉饭花了186元，饮料42元，煤菜品10元，停车费40元，一天算下来花费了1035元，其实很多时候在上海一顿饭30元也能解决，但是每个人对生活的追求不同，在上海你赚更多的钱才能生活的更自由，上班是主业，可以积累人脉，有时候副业才是真的赚钱，下一次我告诉你们怎么通过副业去赚钱？风车。 </w:t>
      </w:r>
    </w:p>
    <w:sectPr w:rsidR="008041F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89C02" w14:textId="77777777" w:rsidR="00D95E05" w:rsidRDefault="00D95E05" w:rsidP="00D95E05">
      <w:r>
        <w:separator/>
      </w:r>
    </w:p>
  </w:endnote>
  <w:endnote w:type="continuationSeparator" w:id="0">
    <w:p w14:paraId="0B266359" w14:textId="77777777" w:rsidR="00D95E05" w:rsidRDefault="00D95E05" w:rsidP="00D9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20F265" w14:textId="77777777" w:rsidR="00D95E05" w:rsidRDefault="00D95E05" w:rsidP="00D95E05">
      <w:r>
        <w:separator/>
      </w:r>
    </w:p>
  </w:footnote>
  <w:footnote w:type="continuationSeparator" w:id="0">
    <w:p w14:paraId="7F4E0DFC" w14:textId="77777777" w:rsidR="00D95E05" w:rsidRDefault="00D95E05" w:rsidP="00D95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1FB"/>
    <w:rsid w:val="008041FB"/>
    <w:rsid w:val="00BD144E"/>
    <w:rsid w:val="00D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C6CD8B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E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5E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5E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5E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