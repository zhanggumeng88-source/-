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52EBF" w14:textId="77777777" w:rsidR="00303261" w:rsidRDefault="00B8076F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抛却红尘深外债，登临金顶奥汤琼！我站在悬崖之上，感觉世界在我脚下。这次我是夜袭洪山，现在是凌晨1:30，特别是洪山天气很糟糕，清晨只有18分钟的晴天，我飞越了云层，看到了绝美的画面，天一半是金色，一半是乌云密布，我仿佛置身于仙境之内，最终大漠淹没了我。 </w:t>
      </w:r>
    </w:p>
    <w:p w14:paraId="346F3419" w14:textId="7DCC4AF9" w:rsidR="00303261" w:rsidRDefault="00B8076F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据传说两个相爱的人一起在这里看日出可以白头偕老， </w:t>
      </w:r>
    </w:p>
    <w:sectPr w:rsidR="0030326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2E23EF" w14:textId="77777777" w:rsidR="00B8076F" w:rsidRDefault="00B8076F" w:rsidP="00B8076F">
      <w:r>
        <w:separator/>
      </w:r>
    </w:p>
  </w:endnote>
  <w:endnote w:type="continuationSeparator" w:id="0">
    <w:p w14:paraId="79060EA0" w14:textId="77777777" w:rsidR="00B8076F" w:rsidRDefault="00B8076F" w:rsidP="00B80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E92B5E" w14:textId="77777777" w:rsidR="00B8076F" w:rsidRDefault="00B8076F" w:rsidP="00B8076F">
      <w:r>
        <w:separator/>
      </w:r>
    </w:p>
  </w:footnote>
  <w:footnote w:type="continuationSeparator" w:id="0">
    <w:p w14:paraId="2106512C" w14:textId="77777777" w:rsidR="00B8076F" w:rsidRDefault="00B8076F" w:rsidP="00B807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261"/>
    <w:rsid w:val="00303261"/>
    <w:rsid w:val="007B0670"/>
    <w:rsid w:val="00B8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525564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07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07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07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07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