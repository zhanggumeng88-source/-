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48067" w14:textId="0997E432" w:rsidR="00793B37" w:rsidRDefault="001D3779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记得小时候的夏天就是西瓜棒，棒冰抓知了，油烟与完全不知道炎热，但是今天这个天气真的太热了，所以我带你们去一个避暑的好地方，86版西游记和封神榜的拍摄地灵犀洞，突然脑子冒出一句，灵犀胜境也有冬天，这个洞需要先坐船才可以进入到洞里，进入的一瞬间，就像进入了空调房间一样，但是空气特别的新鲜，在这里体验了一把悟空打怪兽的戏码，暗部其中感受着大自然的鬼斧成功，攻动力，有些路很窄，需要钻过去，我在这里也学会了孙悟空的分身，这里有三个洞，分别是临泉动，清风洞，I云动，清风洞内的全息投影，演绎了观世音菩萨收服妖怪的疼，看完了之后，我准备从这里的最高点滑下去，速度真的很快，每次入弯感觉自己要飞出去一样，最后我想说，要不要我带着在这里过一个夏天，。 </w:t>
      </w:r>
    </w:p>
    <w:sectPr w:rsidR="00793B3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B65712" w14:textId="77777777" w:rsidR="001D3779" w:rsidRDefault="001D3779" w:rsidP="001D3779">
      <w:r>
        <w:separator/>
      </w:r>
    </w:p>
  </w:endnote>
  <w:endnote w:type="continuationSeparator" w:id="0">
    <w:p w14:paraId="22008A2D" w14:textId="77777777" w:rsidR="001D3779" w:rsidRDefault="001D3779" w:rsidP="001D3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74EBCE" w14:textId="77777777" w:rsidR="001D3779" w:rsidRDefault="001D3779" w:rsidP="001D3779">
      <w:r>
        <w:separator/>
      </w:r>
    </w:p>
  </w:footnote>
  <w:footnote w:type="continuationSeparator" w:id="0">
    <w:p w14:paraId="5E0EC406" w14:textId="77777777" w:rsidR="001D3779" w:rsidRDefault="001D3779" w:rsidP="001D37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3B37"/>
    <w:rsid w:val="001D3779"/>
    <w:rsid w:val="00793B37"/>
    <w:rsid w:val="008C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76E31D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37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37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37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37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