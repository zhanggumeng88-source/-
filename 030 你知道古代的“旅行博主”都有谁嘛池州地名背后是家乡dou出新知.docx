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4C0187" w14:textId="77777777" w:rsidR="006C3B4C" w:rsidRDefault="00917A20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直到从唐代开始就有旅行博主了吗！他就是诗仙李白游历山水，留下了大量的美丽的诗句，是不是跟现在的旅行博主一样的！九华山距离池州是五10多公里，古称陵阳山，九子山与唐天宝年间改名九华山，西在九江上遥望九华峰，天河挂绿水，秀出九芙蓉，这便是李白留下的诗句，借问酒家何处有牧童遥指杏花村！ </w:t>
      </w:r>
    </w:p>
    <w:p w14:paraId="5EE38091" w14:textId="45DF5731" w:rsidR="006C3B4C" w:rsidRDefault="00917A20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杜牧口中的杏花村指的是山西省临汾市的杏花村吗，答案肯定不是诗中的杏花村，是安徽省池州市十里桥问九一窥园，杏花诗林展现了文人墨客诗句里的味道，相传太上老君旗帜，青牛四处传经布道，感化众生，后来老君升天后，也将青牛带入天庭，不料此牛城先后居功自傲，被太上老君一怒之下，打入凡间，化为山行，这便是牯牛降的来，利益为神牛从天而降，这里边是池州古时文人墨客争相造访之地， </w:t>
      </w:r>
    </w:p>
    <w:sectPr w:rsidR="006C3B4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EF18F9" w14:textId="77777777" w:rsidR="00917A20" w:rsidRDefault="00917A20" w:rsidP="00917A20">
      <w:r>
        <w:separator/>
      </w:r>
    </w:p>
  </w:endnote>
  <w:endnote w:type="continuationSeparator" w:id="0">
    <w:p w14:paraId="6023745E" w14:textId="77777777" w:rsidR="00917A20" w:rsidRDefault="00917A20" w:rsidP="0091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BDA7F2" w14:textId="77777777" w:rsidR="00917A20" w:rsidRDefault="00917A20" w:rsidP="00917A20">
      <w:r>
        <w:separator/>
      </w:r>
    </w:p>
  </w:footnote>
  <w:footnote w:type="continuationSeparator" w:id="0">
    <w:p w14:paraId="3C180892" w14:textId="77777777" w:rsidR="00917A20" w:rsidRDefault="00917A20" w:rsidP="00917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B4C"/>
    <w:rsid w:val="006C3B4C"/>
    <w:rsid w:val="008C24ED"/>
    <w:rsid w:val="0091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03E3E4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7A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7A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7A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7A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